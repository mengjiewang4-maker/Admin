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F93D7">
      <w:pPr>
        <w:spacing w:after="520"/>
        <w:jc w:val="center"/>
      </w:pPr>
      <w:r>
        <w:rPr>
          <w:rFonts w:ascii="宋体" w:hAnsi="宋体" w:eastAsia="宋体" w:cs="宋体"/>
          <w:b/>
          <w:color w:val="000000"/>
          <w:sz w:val="32"/>
        </w:rPr>
        <w:t>项目名称：【待填写】</w:t>
      </w:r>
    </w:p>
    <w:p w14:paraId="7E03AD50">
      <w:pPr>
        <w:spacing w:after="200"/>
        <w:jc w:val="center"/>
      </w:pPr>
      <w:r>
        <w:rPr>
          <w:rFonts w:ascii="宋体" w:hAnsi="宋体" w:eastAsia="宋体" w:cs="宋体"/>
          <w:b/>
          <w:color w:val="000000"/>
          <w:sz w:val="52"/>
        </w:rPr>
        <w:t>响 应 文 件</w:t>
      </w:r>
    </w:p>
    <w:p w14:paraId="60CDF009">
      <w:pPr>
        <w:spacing w:after="160"/>
        <w:jc w:val="center"/>
      </w:pPr>
      <w:r>
        <w:rPr>
          <w:rFonts w:ascii="宋体" w:hAnsi="宋体" w:eastAsia="宋体" w:cs="宋体"/>
          <w:b/>
          <w:color w:val="000000"/>
          <w:sz w:val="40"/>
        </w:rPr>
        <w:t>第四册</w:t>
      </w:r>
    </w:p>
    <w:p w14:paraId="6D0587C3">
      <w:pPr>
        <w:pStyle w:val="33"/>
      </w:pPr>
      <w:r>
        <w:t>资格能力条件要求证明文件</w:t>
      </w:r>
    </w:p>
    <w:p w14:paraId="2C636073">
      <w:pPr>
        <w:spacing w:before="360" w:after="160"/>
        <w:jc w:val="center"/>
      </w:pPr>
      <w:r>
        <w:rPr>
          <w:rFonts w:ascii="宋体" w:hAnsi="宋体" w:eastAsia="宋体" w:cs="宋体"/>
          <w:b/>
          <w:color w:val="000000"/>
          <w:sz w:val="28"/>
        </w:rPr>
        <w:t>联合体牵头单位：北京理工大学</w:t>
      </w:r>
    </w:p>
    <w:p w14:paraId="39F71011">
      <w:pPr>
        <w:spacing w:after="60"/>
        <w:jc w:val="center"/>
      </w:pPr>
      <w:r>
        <w:rPr>
          <w:rFonts w:ascii="宋体" w:hAnsi="宋体" w:eastAsia="宋体" w:cs="宋体"/>
          <w:b/>
          <w:color w:val="000000"/>
          <w:sz w:val="28"/>
        </w:rPr>
        <w:t>联合体成员：</w:t>
      </w:r>
    </w:p>
    <w:p w14:paraId="2FE04DD7">
      <w:pPr>
        <w:spacing w:after="40"/>
        <w:jc w:val="center"/>
      </w:pPr>
      <w:r>
        <w:rPr>
          <w:rFonts w:ascii="宋体" w:hAnsi="宋体" w:eastAsia="宋体" w:cs="宋体"/>
          <w:b w:val="0"/>
          <w:color w:val="000000"/>
          <w:sz w:val="28"/>
        </w:rPr>
        <w:t>上海霄元创新中心</w:t>
      </w:r>
    </w:p>
    <w:p w14:paraId="693C26B0">
      <w:pPr>
        <w:spacing w:after="40"/>
        <w:jc w:val="center"/>
      </w:pPr>
      <w:r>
        <w:rPr>
          <w:rFonts w:ascii="宋体" w:hAnsi="宋体" w:eastAsia="宋体" w:cs="宋体"/>
          <w:b w:val="0"/>
          <w:color w:val="000000"/>
          <w:sz w:val="28"/>
        </w:rPr>
        <w:t>中国科学院上海技术物理研究所</w:t>
      </w:r>
    </w:p>
    <w:p w14:paraId="46CBAEC3">
      <w:pPr>
        <w:spacing w:after="40"/>
        <w:jc w:val="center"/>
      </w:pPr>
      <w:r>
        <w:rPr>
          <w:rFonts w:ascii="宋体" w:hAnsi="宋体" w:eastAsia="宋体" w:cs="宋体"/>
          <w:b w:val="0"/>
          <w:color w:val="000000"/>
          <w:sz w:val="28"/>
        </w:rPr>
        <w:t>中国科学院微小卫星创新研究院</w:t>
      </w:r>
    </w:p>
    <w:p w14:paraId="0A44644E">
      <w:pPr>
        <w:spacing w:after="40"/>
        <w:jc w:val="center"/>
      </w:pPr>
      <w:r>
        <w:rPr>
          <w:rFonts w:ascii="宋体" w:hAnsi="宋体" w:eastAsia="宋体" w:cs="宋体"/>
          <w:b w:val="0"/>
          <w:color w:val="000000"/>
          <w:sz w:val="28"/>
        </w:rPr>
        <w:t>中国科学院长春光学精密机械与物理研究所</w:t>
      </w:r>
    </w:p>
    <w:p w14:paraId="36345B8E">
      <w:pPr>
        <w:spacing w:before="120" w:after="0"/>
        <w:jc w:val="center"/>
      </w:pPr>
      <w:r>
        <w:rPr>
          <w:rFonts w:ascii="宋体" w:hAnsi="宋体" w:eastAsia="宋体" w:cs="宋体"/>
          <w:b w:val="0"/>
          <w:color w:val="000000"/>
          <w:sz w:val="28"/>
        </w:rPr>
        <w:t>正本/副本：【待填写】</w:t>
      </w:r>
    </w:p>
    <w:p w14:paraId="706A5192">
      <w:pPr>
        <w:spacing w:before="40" w:after="0"/>
        <w:jc w:val="center"/>
      </w:pPr>
      <w:r>
        <w:rPr>
          <w:rFonts w:ascii="宋体" w:hAnsi="宋体" w:eastAsia="宋体" w:cs="宋体"/>
          <w:b w:val="0"/>
          <w:color w:val="000000"/>
          <w:sz w:val="28"/>
        </w:rPr>
        <w:t>第X册/共X册：【待填写】</w:t>
      </w:r>
    </w:p>
    <w:p w14:paraId="16C8302F">
      <w:pPr>
        <w:spacing w:before="40" w:after="0"/>
        <w:jc w:val="center"/>
      </w:pPr>
      <w:r>
        <w:rPr>
          <w:rFonts w:ascii="宋体" w:hAnsi="宋体" w:eastAsia="宋体" w:cs="宋体"/>
          <w:b w:val="0"/>
          <w:color w:val="000000"/>
          <w:sz w:val="28"/>
        </w:rPr>
        <w:t>日期：【待填写】</w:t>
      </w:r>
    </w:p>
    <w:p w14:paraId="05283B44">
      <w:pPr>
        <w:sectPr>
          <w:headerReference r:id="rId5" w:type="first"/>
          <w:footerReference r:id="rId6" w:type="first"/>
          <w:pgSz w:w="11906" w:h="16838"/>
          <w:pgMar w:top="1474" w:right="1417" w:bottom="1361" w:left="1417" w:header="680" w:footer="680" w:gutter="0"/>
          <w:cols w:space="720" w:num="1"/>
          <w:vAlign w:val="center"/>
          <w:docGrid w:linePitch="360" w:charSpace="0"/>
        </w:sectPr>
      </w:pPr>
    </w:p>
    <w:p w14:paraId="2723E02B">
      <w:pPr>
        <w:spacing w:before="0" w:after="320"/>
        <w:jc w:val="center"/>
      </w:pPr>
      <w:r>
        <w:rPr>
          <w:rFonts w:ascii="宋体" w:hAnsi="宋体" w:eastAsia="宋体" w:cs="宋体"/>
          <w:b/>
          <w:color w:val="000000"/>
          <w:sz w:val="40"/>
        </w:rPr>
        <w:t>目 录</w:t>
      </w:r>
    </w:p>
    <w:p w14:paraId="0268DF7B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_Toc1583170130 </w:instrText>
      </w:r>
      <w:r>
        <w:fldChar w:fldCharType="separate"/>
      </w:r>
      <w:r>
        <w:t>第一章 事业单位法人证书</w:t>
      </w:r>
      <w:r>
        <w:tab/>
      </w:r>
      <w:r>
        <w:fldChar w:fldCharType="begin"/>
      </w:r>
      <w:r>
        <w:instrText xml:space="preserve"> PAGEREF _Toc1583170130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0837D9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_Toc1017988580 </w:instrText>
      </w:r>
      <w:r>
        <w:fldChar w:fldCharType="separate"/>
      </w:r>
      <w:r>
        <w:t>1.1 北京理工大学</w:t>
      </w:r>
      <w:r>
        <w:tab/>
      </w:r>
      <w:r>
        <w:fldChar w:fldCharType="begin"/>
      </w:r>
      <w:r>
        <w:instrText xml:space="preserve"> PAGEREF _Toc1017988580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BD5182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_Toc331848411 </w:instrText>
      </w:r>
      <w:r>
        <w:fldChar w:fldCharType="separate"/>
      </w:r>
      <w:r>
        <w:t>1.2 上海霄元创新中心</w:t>
      </w:r>
      <w:r>
        <w:tab/>
      </w:r>
      <w:r>
        <w:fldChar w:fldCharType="begin"/>
      </w:r>
      <w:r>
        <w:instrText xml:space="preserve"> PAGEREF _Toc331848411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501952A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_Toc361212418 </w:instrText>
      </w:r>
      <w:r>
        <w:fldChar w:fldCharType="separate"/>
      </w:r>
      <w:r>
        <w:t>1.3 中国科学院上海技术物理研究所</w:t>
      </w:r>
      <w:r>
        <w:tab/>
      </w:r>
      <w:r>
        <w:fldChar w:fldCharType="begin"/>
      </w:r>
      <w:r>
        <w:instrText xml:space="preserve"> PAGEREF _Toc361212418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E0BD8F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_Toc2108322904 </w:instrText>
      </w:r>
      <w:r>
        <w:fldChar w:fldCharType="separate"/>
      </w:r>
      <w:r>
        <w:t>1.4 中国科学院微小卫星创新研究院</w:t>
      </w:r>
      <w:r>
        <w:tab/>
      </w:r>
      <w:r>
        <w:fldChar w:fldCharType="begin"/>
      </w:r>
      <w:r>
        <w:instrText xml:space="preserve"> PAGEREF _Toc2108322904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CE55DE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_Toc1102872028 </w:instrText>
      </w:r>
      <w:r>
        <w:fldChar w:fldCharType="separate"/>
      </w:r>
      <w:r>
        <w:t>1.5 中国科学院长春光学精密机械与物理研究所</w:t>
      </w:r>
      <w:r>
        <w:tab/>
      </w:r>
      <w:r>
        <w:fldChar w:fldCharType="begin"/>
      </w:r>
      <w:r>
        <w:instrText xml:space="preserve"> PAGEREF _Toc1102872028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37635AC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_Toc1038817339 </w:instrText>
      </w:r>
      <w:r>
        <w:fldChar w:fldCharType="separate"/>
      </w:r>
      <w:r>
        <w:t>第二章 武器装备科研生产单位保密资格证书</w:t>
      </w:r>
      <w:r>
        <w:tab/>
      </w:r>
      <w:r>
        <w:fldChar w:fldCharType="begin"/>
      </w:r>
      <w:r>
        <w:instrText xml:space="preserve"> PAGEREF _Toc1038817339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F63BFA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_Toc360966463 </w:instrText>
      </w:r>
      <w:r>
        <w:fldChar w:fldCharType="separate"/>
      </w:r>
      <w:r>
        <w:t>2.1 北京理工大学</w:t>
      </w:r>
      <w:r>
        <w:tab/>
      </w:r>
      <w:r>
        <w:fldChar w:fldCharType="begin"/>
      </w:r>
      <w:r>
        <w:instrText xml:space="preserve"> PAGEREF _Toc360966463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601B44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_Toc122040866 </w:instrText>
      </w:r>
      <w:r>
        <w:fldChar w:fldCharType="separate"/>
      </w:r>
      <w:r>
        <w:t>2.2 上海霄元创新中心</w:t>
      </w:r>
      <w:r>
        <w:tab/>
      </w:r>
      <w:r>
        <w:fldChar w:fldCharType="begin"/>
      </w:r>
      <w:r>
        <w:instrText xml:space="preserve"> PAGEREF _Toc122040866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787625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_Toc293951977 </w:instrText>
      </w:r>
      <w:r>
        <w:fldChar w:fldCharType="separate"/>
      </w:r>
      <w:r>
        <w:t>2.3 中国科学院上海技术物理研究所</w:t>
      </w:r>
      <w:r>
        <w:tab/>
      </w:r>
      <w:r>
        <w:fldChar w:fldCharType="begin"/>
      </w:r>
      <w:r>
        <w:instrText xml:space="preserve"> PAGEREF _Toc293951977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C0E9C9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_Toc1238489339 </w:instrText>
      </w:r>
      <w:r>
        <w:fldChar w:fldCharType="separate"/>
      </w:r>
      <w:r>
        <w:t>2.4 中国科学院微小卫星创新研究院</w:t>
      </w:r>
      <w:r>
        <w:tab/>
      </w:r>
      <w:r>
        <w:fldChar w:fldCharType="begin"/>
      </w:r>
      <w:r>
        <w:instrText xml:space="preserve"> PAGEREF _Toc1238489339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A03F20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_Toc1878813849 </w:instrText>
      </w:r>
      <w:r>
        <w:fldChar w:fldCharType="separate"/>
      </w:r>
      <w:r>
        <w:t>2.5 中国科学院长春光学精密机械与物理研究所</w:t>
      </w:r>
      <w:r>
        <w:tab/>
      </w:r>
      <w:r>
        <w:fldChar w:fldCharType="begin"/>
      </w:r>
      <w:r>
        <w:instrText xml:space="preserve"> PAGEREF _Toc1878813849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51F5CF6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_Toc624814655 </w:instrText>
      </w:r>
      <w:r>
        <w:fldChar w:fldCharType="separate"/>
      </w:r>
      <w:r>
        <w:t>第三章 法定代表人资格证明书</w:t>
      </w:r>
      <w:r>
        <w:tab/>
      </w:r>
      <w:r>
        <w:fldChar w:fldCharType="begin"/>
      </w:r>
      <w:r>
        <w:instrText xml:space="preserve"> PAGEREF _Toc624814655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D7B417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_Toc64872755 </w:instrText>
      </w:r>
      <w:r>
        <w:fldChar w:fldCharType="separate"/>
      </w:r>
      <w:r>
        <w:t>3.1 北京理工大学</w:t>
      </w:r>
      <w:r>
        <w:tab/>
      </w:r>
      <w:r>
        <w:fldChar w:fldCharType="begin"/>
      </w:r>
      <w:r>
        <w:instrText xml:space="preserve"> PAGEREF _Toc64872755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196693C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_Toc1542184256 </w:instrText>
      </w:r>
      <w:r>
        <w:fldChar w:fldCharType="separate"/>
      </w:r>
      <w:r>
        <w:t>第四章 授权委托书</w:t>
      </w:r>
      <w:r>
        <w:tab/>
      </w:r>
      <w:r>
        <w:fldChar w:fldCharType="begin"/>
      </w:r>
      <w:r>
        <w:instrText xml:space="preserve"> PAGEREF _Toc1542184256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037939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_Toc1510654949 </w:instrText>
      </w:r>
      <w:r>
        <w:fldChar w:fldCharType="separate"/>
      </w:r>
      <w:r>
        <w:t>4.1 北京理工大学</w:t>
      </w:r>
      <w:r>
        <w:tab/>
      </w:r>
      <w:r>
        <w:fldChar w:fldCharType="begin"/>
      </w:r>
      <w:r>
        <w:instrText xml:space="preserve"> PAGEREF _Toc1510654949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25B481E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_Toc2026053009 </w:instrText>
      </w:r>
      <w:r>
        <w:fldChar w:fldCharType="separate"/>
      </w:r>
      <w:r>
        <w:t>第五章 供应商信息表</w:t>
      </w:r>
      <w:r>
        <w:tab/>
      </w:r>
      <w:r>
        <w:fldChar w:fldCharType="begin"/>
      </w:r>
      <w:r>
        <w:instrText xml:space="preserve"> PAGEREF _Toc2026053009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9C8083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_Toc1372215431 </w:instrText>
      </w:r>
      <w:r>
        <w:fldChar w:fldCharType="separate"/>
      </w:r>
      <w:r>
        <w:t>5.1 北京理工大学</w:t>
      </w:r>
      <w:r>
        <w:tab/>
      </w:r>
      <w:r>
        <w:fldChar w:fldCharType="begin"/>
      </w:r>
      <w:r>
        <w:instrText xml:space="preserve"> PAGEREF _Toc1372215431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9A4654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_Toc997863684 </w:instrText>
      </w:r>
      <w:r>
        <w:fldChar w:fldCharType="separate"/>
      </w:r>
      <w:r>
        <w:t>5.2 上海霄元创新中心</w:t>
      </w:r>
      <w:r>
        <w:tab/>
      </w:r>
      <w:r>
        <w:fldChar w:fldCharType="begin"/>
      </w:r>
      <w:r>
        <w:instrText xml:space="preserve"> PAGEREF _Toc997863684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D73E21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_Toc1395137565 </w:instrText>
      </w:r>
      <w:r>
        <w:fldChar w:fldCharType="separate"/>
      </w:r>
      <w:r>
        <w:t>5.3 中国科学院上海技术物理研究所</w:t>
      </w:r>
      <w:r>
        <w:tab/>
      </w:r>
      <w:r>
        <w:fldChar w:fldCharType="begin"/>
      </w:r>
      <w:r>
        <w:instrText xml:space="preserve"> PAGEREF _Toc1395137565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1856EF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_Toc1850597009 </w:instrText>
      </w:r>
      <w:r>
        <w:fldChar w:fldCharType="separate"/>
      </w:r>
      <w:r>
        <w:t>5.4 中国科学院微小卫星创新研究院</w:t>
      </w:r>
      <w:r>
        <w:tab/>
      </w:r>
      <w:r>
        <w:fldChar w:fldCharType="begin"/>
      </w:r>
      <w:r>
        <w:instrText xml:space="preserve"> PAGEREF _Toc1850597009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C98532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_Toc978270762 </w:instrText>
      </w:r>
      <w:r>
        <w:fldChar w:fldCharType="separate"/>
      </w:r>
      <w:r>
        <w:t>5.5 中国科学院长春光学精密机械与物理研究所</w:t>
      </w:r>
      <w:r>
        <w:tab/>
      </w:r>
      <w:r>
        <w:fldChar w:fldCharType="begin"/>
      </w:r>
      <w:r>
        <w:instrText xml:space="preserve"> PAGEREF _Toc978270762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BF20004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_Toc661895502 </w:instrText>
      </w:r>
      <w:r>
        <w:fldChar w:fldCharType="separate"/>
      </w:r>
      <w:r>
        <w:t>第六章 声明函</w:t>
      </w:r>
      <w:r>
        <w:tab/>
      </w:r>
      <w:r>
        <w:fldChar w:fldCharType="begin"/>
      </w:r>
      <w:r>
        <w:instrText xml:space="preserve"> PAGEREF _Toc661895502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9BF7F4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_Toc512410654 </w:instrText>
      </w:r>
      <w:r>
        <w:fldChar w:fldCharType="separate"/>
      </w:r>
      <w:r>
        <w:t>6.1 北京理工大学</w:t>
      </w:r>
      <w:r>
        <w:tab/>
      </w:r>
      <w:r>
        <w:fldChar w:fldCharType="begin"/>
      </w:r>
      <w:r>
        <w:instrText xml:space="preserve"> PAGEREF _Toc512410654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5100A1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_Toc676437308 </w:instrText>
      </w:r>
      <w:r>
        <w:fldChar w:fldCharType="separate"/>
      </w:r>
      <w:r>
        <w:t>6.2 上海霄元创新中心</w:t>
      </w:r>
      <w:r>
        <w:tab/>
      </w:r>
      <w:r>
        <w:fldChar w:fldCharType="begin"/>
      </w:r>
      <w:r>
        <w:instrText xml:space="preserve"> PAGEREF _Toc676437308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466DFD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_Toc103408338 </w:instrText>
      </w:r>
      <w:r>
        <w:fldChar w:fldCharType="separate"/>
      </w:r>
      <w:r>
        <w:t>6.3 中国科学院上海技术物理研究所</w:t>
      </w:r>
      <w:r>
        <w:tab/>
      </w:r>
      <w:r>
        <w:fldChar w:fldCharType="begin"/>
      </w:r>
      <w:r>
        <w:instrText xml:space="preserve"> PAGEREF _Toc103408338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58663C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_Toc669666343 </w:instrText>
      </w:r>
      <w:r>
        <w:fldChar w:fldCharType="separate"/>
      </w:r>
      <w:r>
        <w:t>6.4 中国科学院微小卫星创新研究院</w:t>
      </w:r>
      <w:r>
        <w:tab/>
      </w:r>
      <w:r>
        <w:fldChar w:fldCharType="begin"/>
      </w:r>
      <w:r>
        <w:instrText xml:space="preserve"> PAGEREF _Toc669666343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2AD6AE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_Toc120432874 </w:instrText>
      </w:r>
      <w:r>
        <w:fldChar w:fldCharType="separate"/>
      </w:r>
      <w:r>
        <w:t>6.5 中国科学院长春光学精密机械与物理研究所</w:t>
      </w:r>
      <w:r>
        <w:tab/>
      </w:r>
      <w:r>
        <w:fldChar w:fldCharType="begin"/>
      </w:r>
      <w:r>
        <w:instrText xml:space="preserve"> PAGEREF _Toc120432874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CC8BA3D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_Toc1185717844 </w:instrText>
      </w:r>
      <w:r>
        <w:fldChar w:fldCharType="separate"/>
      </w:r>
      <w:r>
        <w:t>第七章 保密协议</w:t>
      </w:r>
      <w:r>
        <w:tab/>
      </w:r>
      <w:r>
        <w:fldChar w:fldCharType="begin"/>
      </w:r>
      <w:r>
        <w:instrText xml:space="preserve"> PAGEREF _Toc1185717844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BD4384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_Toc1859043595 </w:instrText>
      </w:r>
      <w:r>
        <w:fldChar w:fldCharType="separate"/>
      </w:r>
      <w:r>
        <w:t>7.1 北京理工大学</w:t>
      </w:r>
      <w:r>
        <w:tab/>
      </w:r>
      <w:r>
        <w:fldChar w:fldCharType="begin"/>
      </w:r>
      <w:r>
        <w:instrText xml:space="preserve"> PAGEREF _Toc1859043595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1DC751A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_Toc1206120962 </w:instrText>
      </w:r>
      <w:r>
        <w:fldChar w:fldCharType="separate"/>
      </w:r>
      <w:r>
        <w:t>第八章 联合体协议</w:t>
      </w:r>
      <w:r>
        <w:tab/>
      </w:r>
      <w:r>
        <w:fldChar w:fldCharType="begin"/>
      </w:r>
      <w:r>
        <w:instrText xml:space="preserve"> PAGEREF _Toc1206120962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84DA0B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_Toc1176864301 </w:instrText>
      </w:r>
      <w:r>
        <w:fldChar w:fldCharType="separate"/>
      </w:r>
      <w:r>
        <w:t>8.1 联合体协议（五家单位共同签署）</w:t>
      </w:r>
      <w:r>
        <w:tab/>
      </w:r>
      <w:r>
        <w:fldChar w:fldCharType="begin"/>
      </w:r>
      <w:r>
        <w:instrText xml:space="preserve"> PAGEREF _Toc1176864301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712D33DC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_Toc1233918037 </w:instrText>
      </w:r>
      <w:r>
        <w:fldChar w:fldCharType="separate"/>
      </w:r>
      <w:r>
        <w:t>第九章 指南遴选文件领取记录</w:t>
      </w:r>
      <w:r>
        <w:tab/>
      </w:r>
      <w:r>
        <w:fldChar w:fldCharType="begin"/>
      </w:r>
      <w:r>
        <w:instrText xml:space="preserve"> PAGEREF _Toc1233918037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1C3F68E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_Toc210868780 </w:instrText>
      </w:r>
      <w:r>
        <w:fldChar w:fldCharType="separate"/>
      </w:r>
      <w:r>
        <w:t>9.1 北京理工大学</w:t>
      </w:r>
      <w:r>
        <w:tab/>
      </w:r>
      <w:r>
        <w:fldChar w:fldCharType="begin"/>
      </w:r>
      <w:r>
        <w:instrText xml:space="preserve"> PAGEREF _Toc210868780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073BA1F5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_Toc723567910 </w:instrText>
      </w:r>
      <w:r>
        <w:fldChar w:fldCharType="separate"/>
      </w:r>
      <w:r>
        <w:t>第十章 全国企业破产重整案件信息网查询结果</w:t>
      </w:r>
      <w:r>
        <w:tab/>
      </w:r>
      <w:r>
        <w:fldChar w:fldCharType="begin"/>
      </w:r>
      <w:r>
        <w:instrText xml:space="preserve"> PAGEREF _Toc723567910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4E21C4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_Toc1953454056 </w:instrText>
      </w:r>
      <w:r>
        <w:fldChar w:fldCharType="separate"/>
      </w:r>
      <w:r>
        <w:t>10.1 北京理工大学</w:t>
      </w:r>
      <w:r>
        <w:tab/>
      </w:r>
      <w:r>
        <w:fldChar w:fldCharType="begin"/>
      </w:r>
      <w:r>
        <w:instrText xml:space="preserve"> PAGEREF _Toc1953454056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5755837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_Toc972323856 </w:instrText>
      </w:r>
      <w:r>
        <w:fldChar w:fldCharType="separate"/>
      </w:r>
      <w:r>
        <w:t>10.2 上海霄元创新中心</w:t>
      </w:r>
      <w:r>
        <w:tab/>
      </w:r>
      <w:r>
        <w:fldChar w:fldCharType="begin"/>
      </w:r>
      <w:r>
        <w:instrText xml:space="preserve"> PAGEREF _Toc972323856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17AF84B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_Toc1643977769 </w:instrText>
      </w:r>
      <w:r>
        <w:fldChar w:fldCharType="separate"/>
      </w:r>
      <w:r>
        <w:t>10.3 中国科学院上海技术物理研究所</w:t>
      </w:r>
      <w:r>
        <w:tab/>
      </w:r>
      <w:r>
        <w:fldChar w:fldCharType="begin"/>
      </w:r>
      <w:r>
        <w:instrText xml:space="preserve"> PAGEREF _Toc1643977769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9A3764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_Toc809761281 </w:instrText>
      </w:r>
      <w:r>
        <w:fldChar w:fldCharType="separate"/>
      </w:r>
      <w:r>
        <w:t>10.4 中国科学院微小卫星创新研究院</w:t>
      </w:r>
      <w:r>
        <w:tab/>
      </w:r>
      <w:r>
        <w:fldChar w:fldCharType="begin"/>
      </w:r>
      <w:r>
        <w:instrText xml:space="preserve"> PAGEREF _Toc809761281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FE15E5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_Toc1053978728 </w:instrText>
      </w:r>
      <w:r>
        <w:fldChar w:fldCharType="separate"/>
      </w:r>
      <w:r>
        <w:t>10.5 中国科学院长春光学精密机械与物理研究所</w:t>
      </w:r>
      <w:r>
        <w:tab/>
      </w:r>
      <w:r>
        <w:fldChar w:fldCharType="begin"/>
      </w:r>
      <w:r>
        <w:instrText xml:space="preserve"> PAGEREF _Toc1053978728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58587680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_Toc1775361040 </w:instrText>
      </w:r>
      <w:r>
        <w:fldChar w:fldCharType="separate"/>
      </w:r>
      <w:r>
        <w:t>第十一章 中国政府采购网政府采购严重违法失信行为信息查询结果</w:t>
      </w:r>
      <w:r>
        <w:tab/>
      </w:r>
      <w:r>
        <w:fldChar w:fldCharType="begin"/>
      </w:r>
      <w:r>
        <w:instrText xml:space="preserve"> PAGEREF _Toc1775361040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1B90788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_Toc1355207862 </w:instrText>
      </w:r>
      <w:r>
        <w:fldChar w:fldCharType="separate"/>
      </w:r>
      <w:r>
        <w:t>11.1 北京理工大学</w:t>
      </w:r>
      <w:r>
        <w:tab/>
      </w:r>
      <w:r>
        <w:fldChar w:fldCharType="begin"/>
      </w:r>
      <w:r>
        <w:instrText xml:space="preserve"> PAGEREF _Toc1355207862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4FD9F3F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_Toc766976552 </w:instrText>
      </w:r>
      <w:r>
        <w:fldChar w:fldCharType="separate"/>
      </w:r>
      <w:r>
        <w:t>11.2 上海霄元创新中心</w:t>
      </w:r>
      <w:r>
        <w:tab/>
      </w:r>
      <w:r>
        <w:fldChar w:fldCharType="begin"/>
      </w:r>
      <w:r>
        <w:instrText xml:space="preserve"> PAGEREF _Toc766976552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5D3B269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_Toc1378060170 </w:instrText>
      </w:r>
      <w:r>
        <w:fldChar w:fldCharType="separate"/>
      </w:r>
      <w:r>
        <w:t>11.3 中国科学院上海技术物理研究所</w:t>
      </w:r>
      <w:r>
        <w:tab/>
      </w:r>
      <w:r>
        <w:fldChar w:fldCharType="begin"/>
      </w:r>
      <w:r>
        <w:instrText xml:space="preserve"> PAGEREF _Toc1378060170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45378D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_Toc446144295 </w:instrText>
      </w:r>
      <w:r>
        <w:fldChar w:fldCharType="separate"/>
      </w:r>
      <w:r>
        <w:t>11.4 中国科学院微小卫星创新研究院</w:t>
      </w:r>
      <w:r>
        <w:tab/>
      </w:r>
      <w:r>
        <w:fldChar w:fldCharType="begin"/>
      </w:r>
      <w:r>
        <w:instrText xml:space="preserve"> PAGEREF _Toc446144295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45948D8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_Toc1481754388 </w:instrText>
      </w:r>
      <w:r>
        <w:fldChar w:fldCharType="separate"/>
      </w:r>
      <w:r>
        <w:t>11.5 中国科学院长春光学精密机械与物理研究所</w:t>
      </w:r>
      <w:r>
        <w:tab/>
      </w:r>
      <w:r>
        <w:fldChar w:fldCharType="begin"/>
      </w:r>
      <w:r>
        <w:instrText xml:space="preserve"> PAGEREF _Toc1481754388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497F3F56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_Toc1625628504 </w:instrText>
      </w:r>
      <w:r>
        <w:fldChar w:fldCharType="separate"/>
      </w:r>
      <w:r>
        <w:t>第十二章 拟外包（外协）单位情况表</w:t>
      </w:r>
      <w:r>
        <w:tab/>
      </w:r>
      <w:r>
        <w:fldChar w:fldCharType="begin"/>
      </w:r>
      <w:r>
        <w:instrText xml:space="preserve"> PAGEREF _Toc1625628504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14DE732A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_Toc1651309594 </w:instrText>
      </w:r>
      <w:r>
        <w:fldChar w:fldCharType="separate"/>
      </w:r>
      <w:r>
        <w:t>12.1 北京理工大学</w:t>
      </w:r>
      <w:r>
        <w:tab/>
      </w:r>
      <w:r>
        <w:fldChar w:fldCharType="begin"/>
      </w:r>
      <w:r>
        <w:instrText xml:space="preserve"> PAGEREF _Toc1651309594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3FE282E5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_Toc1629176177 </w:instrText>
      </w:r>
      <w:r>
        <w:fldChar w:fldCharType="separate"/>
      </w:r>
      <w:r>
        <w:t>第十三章 报价</w:t>
      </w:r>
      <w:r>
        <w:tab/>
      </w:r>
      <w:r>
        <w:fldChar w:fldCharType="begin"/>
      </w:r>
      <w:r>
        <w:instrText xml:space="preserve"> PAGEREF _Toc1629176177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001800E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_Toc1147507589 </w:instrText>
      </w:r>
      <w:r>
        <w:fldChar w:fldCharType="separate"/>
      </w:r>
      <w:r>
        <w:t>13.1 北京理工大学</w:t>
      </w:r>
      <w:r>
        <w:tab/>
      </w:r>
      <w:r>
        <w:fldChar w:fldCharType="begin"/>
      </w:r>
      <w:r>
        <w:instrText xml:space="preserve"> PAGEREF _Toc1147507589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106E58B0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_Toc1756898263 </w:instrText>
      </w:r>
      <w:r>
        <w:fldChar w:fldCharType="separate"/>
      </w:r>
      <w:r>
        <w:t>第十四章 保证金交纳证明材料复印件</w:t>
      </w:r>
      <w:r>
        <w:tab/>
      </w:r>
      <w:r>
        <w:fldChar w:fldCharType="begin"/>
      </w:r>
      <w:r>
        <w:instrText xml:space="preserve"> PAGEREF _Toc1756898263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5DD4910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_Toc288959991 </w:instrText>
      </w:r>
      <w:r>
        <w:fldChar w:fldCharType="separate"/>
      </w:r>
      <w:r>
        <w:t>14.1 北京理工大学</w:t>
      </w:r>
      <w:r>
        <w:tab/>
      </w:r>
      <w:r>
        <w:fldChar w:fldCharType="begin"/>
      </w:r>
      <w:r>
        <w:instrText xml:space="preserve"> PAGEREF _Toc288959991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0F30A572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_Toc1090042870 </w:instrText>
      </w:r>
      <w:r>
        <w:fldChar w:fldCharType="separate"/>
      </w:r>
      <w:r>
        <w:t>第十五章 响应文件响应情况</w:t>
      </w:r>
      <w:r>
        <w:tab/>
      </w:r>
      <w:r>
        <w:fldChar w:fldCharType="begin"/>
      </w:r>
      <w:r>
        <w:instrText xml:space="preserve"> PAGEREF _Toc1090042870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21CC4E6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_Toc167523533 </w:instrText>
      </w:r>
      <w:r>
        <w:fldChar w:fldCharType="separate"/>
      </w:r>
      <w:r>
        <w:t>15.1 北京理工大学</w:t>
      </w:r>
      <w:r>
        <w:tab/>
      </w:r>
      <w:r>
        <w:fldChar w:fldCharType="begin"/>
      </w:r>
      <w:r>
        <w:instrText xml:space="preserve"> PAGEREF _Toc167523533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19D5B936">
      <w:pPr>
        <w:tabs>
          <w:tab w:val="right" w:leader="dot" w:pos="9000"/>
        </w:tabs>
        <w:spacing w:before="0" w:after="0" w:line="300" w:lineRule="exact"/>
      </w:pPr>
      <w:r>
        <w:fldChar w:fldCharType="end"/>
      </w:r>
    </w:p>
    <w:p w14:paraId="04A44A2D">
      <w:pPr>
        <w:sectPr>
          <w:headerReference r:id="rId9" w:type="first"/>
          <w:footerReference r:id="rId12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6" w:h="16838"/>
          <w:pgMar w:top="1474" w:right="1417" w:bottom="1361" w:left="1417" w:header="680" w:footer="680" w:gutter="0"/>
          <w:cols w:space="720" w:num="1"/>
          <w:vAlign w:val="top"/>
          <w:docGrid w:linePitch="360" w:charSpace="0"/>
        </w:sectPr>
      </w:pPr>
    </w:p>
    <w:p w14:paraId="476DC370">
      <w:pPr>
        <w:pStyle w:val="3"/>
      </w:pPr>
      <w:bookmarkStart w:id="0" w:name="_Toc1583170130"/>
      <w:r>
        <w:t>第一章 事业单位法人证书</w:t>
      </w:r>
      <w:bookmarkEnd w:id="0"/>
    </w:p>
    <w:p w14:paraId="07772DE8">
      <w:pPr>
        <w:pStyle w:val="4"/>
        <w:pageBreakBefore w:val="0"/>
      </w:pPr>
      <w:bookmarkStart w:id="1" w:name="_Toc1017988580"/>
      <w:r>
        <w:t>1.1 北京理工大学</w:t>
      </w:r>
      <w:bookmarkEnd w:id="1"/>
    </w:p>
    <w:p w14:paraId="00EC407B">
      <w:pPr>
        <w:pStyle w:val="4"/>
        <w:pageBreakBefore/>
      </w:pPr>
      <w:bookmarkStart w:id="2" w:name="_Toc331848411"/>
      <w:r>
        <w:t>1.2 上海霄元创新中心</w:t>
      </w:r>
      <w:bookmarkEnd w:id="2"/>
    </w:p>
    <w:p w14:paraId="0826D963">
      <w:pPr>
        <w:pStyle w:val="4"/>
        <w:pageBreakBefore/>
      </w:pPr>
      <w:bookmarkStart w:id="3" w:name="_Toc361212418"/>
      <w:r>
        <w:t>1.3 中国科学院上海技术物理研究所</w:t>
      </w:r>
      <w:bookmarkEnd w:id="3"/>
    </w:p>
    <w:p w14:paraId="5D0CF11D">
      <w:pPr>
        <w:pStyle w:val="4"/>
        <w:pageBreakBefore/>
      </w:pPr>
      <w:bookmarkStart w:id="4" w:name="_Toc2108322904"/>
      <w:r>
        <w:t>1.4 中国科学院微小卫星创新研究院</w:t>
      </w:r>
      <w:bookmarkEnd w:id="4"/>
    </w:p>
    <w:p w14:paraId="33BD837B">
      <w:pPr>
        <w:pStyle w:val="4"/>
        <w:pageBreakBefore/>
      </w:pPr>
      <w:bookmarkStart w:id="5" w:name="_Toc1102872028"/>
      <w:r>
        <w:t>1.5 中国科学院长春光学精密机械与物理研究所</w:t>
      </w:r>
      <w:bookmarkEnd w:id="5"/>
    </w:p>
    <w:p w14:paraId="4CB2A8F0">
      <w:pPr>
        <w:pStyle w:val="3"/>
      </w:pPr>
      <w:bookmarkStart w:id="6" w:name="_Toc1038817339"/>
      <w:r>
        <w:t>第二章 武器装备科研生产单位保密资格证书</w:t>
      </w:r>
      <w:bookmarkEnd w:id="6"/>
    </w:p>
    <w:p w14:paraId="0D344A32">
      <w:pPr>
        <w:pStyle w:val="4"/>
        <w:pageBreakBefore w:val="0"/>
      </w:pPr>
      <w:bookmarkStart w:id="7" w:name="_Toc360966463"/>
      <w:r>
        <w:t>2.1 北京理工大学</w:t>
      </w:r>
      <w:bookmarkEnd w:id="7"/>
    </w:p>
    <w:p w14:paraId="204D71AC">
      <w:pPr>
        <w:pStyle w:val="4"/>
        <w:pageBreakBefore/>
      </w:pPr>
      <w:bookmarkStart w:id="8" w:name="_Toc122040866"/>
      <w:r>
        <w:t>2.2 上海霄元创新中心</w:t>
      </w:r>
      <w:bookmarkEnd w:id="8"/>
    </w:p>
    <w:p w14:paraId="0817A9D2">
      <w:pPr>
        <w:pStyle w:val="4"/>
        <w:pageBreakBefore/>
      </w:pPr>
      <w:bookmarkStart w:id="9" w:name="_Toc293951977"/>
      <w:r>
        <w:t>2.3 中国科学院上海技术物理研究所</w:t>
      </w:r>
      <w:bookmarkEnd w:id="9"/>
    </w:p>
    <w:p w14:paraId="62B74E5D">
      <w:pPr>
        <w:pStyle w:val="4"/>
        <w:pageBreakBefore/>
      </w:pPr>
      <w:bookmarkStart w:id="10" w:name="_Toc1238489339"/>
      <w:r>
        <w:t>2.4 中国科学院微小卫星创新研究院</w:t>
      </w:r>
      <w:bookmarkEnd w:id="10"/>
    </w:p>
    <w:p w14:paraId="4C3F3436">
      <w:pPr>
        <w:pStyle w:val="4"/>
        <w:pageBreakBefore/>
      </w:pPr>
      <w:bookmarkStart w:id="11" w:name="_Toc1878813849"/>
      <w:r>
        <w:t>2.5 中国科学院长春光学精密机械与物理研究所</w:t>
      </w:r>
      <w:bookmarkEnd w:id="11"/>
    </w:p>
    <w:p w14:paraId="2859C93B">
      <w:pPr>
        <w:pStyle w:val="3"/>
      </w:pPr>
      <w:bookmarkStart w:id="12" w:name="_Toc624814655"/>
      <w:r>
        <w:t>第三章 法定代表人资格证明书</w:t>
      </w:r>
      <w:bookmarkEnd w:id="12"/>
    </w:p>
    <w:p w14:paraId="79B393F7">
      <w:pPr>
        <w:pStyle w:val="4"/>
        <w:pageBreakBefore w:val="0"/>
      </w:pPr>
      <w:bookmarkStart w:id="13" w:name="_Toc64872755"/>
      <w:r>
        <w:t>3.1 北京理工大学</w:t>
      </w:r>
      <w:bookmarkEnd w:id="13"/>
    </w:p>
    <w:p w14:paraId="7B06EE71">
      <w:pPr>
        <w:pStyle w:val="3"/>
      </w:pPr>
      <w:bookmarkStart w:id="14" w:name="_Toc1542184256"/>
      <w:r>
        <w:t>第四章 授权委托书</w:t>
      </w:r>
      <w:bookmarkEnd w:id="14"/>
    </w:p>
    <w:p w14:paraId="02A0A618">
      <w:pPr>
        <w:pStyle w:val="4"/>
        <w:pageBreakBefore w:val="0"/>
      </w:pPr>
      <w:bookmarkStart w:id="15" w:name="_Toc1510654949"/>
      <w:r>
        <w:t>4.1 北京理工大学</w:t>
      </w:r>
      <w:bookmarkEnd w:id="15"/>
    </w:p>
    <w:p w14:paraId="5B2AB5F0">
      <w:pPr>
        <w:pStyle w:val="3"/>
      </w:pPr>
      <w:bookmarkStart w:id="16" w:name="_Toc2026053009"/>
      <w:r>
        <w:t>第五章 供应商信息表</w:t>
      </w:r>
      <w:bookmarkEnd w:id="16"/>
    </w:p>
    <w:p w14:paraId="2498569B">
      <w:pPr>
        <w:pStyle w:val="4"/>
        <w:pageBreakBefore w:val="0"/>
      </w:pPr>
      <w:bookmarkStart w:id="17" w:name="_Toc1372215431"/>
      <w:r>
        <w:t>5.1 北京理工大学</w:t>
      </w:r>
      <w:bookmarkEnd w:id="17"/>
    </w:p>
    <w:p w14:paraId="3B68E874">
      <w:pPr>
        <w:pStyle w:val="4"/>
        <w:pageBreakBefore/>
      </w:pPr>
      <w:bookmarkStart w:id="18" w:name="_Toc997863684"/>
      <w:r>
        <w:t>5.2 上海霄元创新中心</w:t>
      </w:r>
      <w:bookmarkEnd w:id="18"/>
    </w:p>
    <w:p w14:paraId="7440B288">
      <w:pPr>
        <w:pStyle w:val="4"/>
        <w:pageBreakBefore/>
      </w:pPr>
      <w:bookmarkStart w:id="19" w:name="_Toc1395137565"/>
      <w:r>
        <w:t>5.3 中国科学院上海技术物理研究所</w:t>
      </w:r>
      <w:bookmarkEnd w:id="19"/>
    </w:p>
    <w:p w14:paraId="03C566B4">
      <w:pPr>
        <w:pStyle w:val="4"/>
        <w:pageBreakBefore/>
      </w:pPr>
      <w:bookmarkStart w:id="20" w:name="_Toc1850597009"/>
      <w:r>
        <w:t>5.4 中国科学院微小卫星创新研究院</w:t>
      </w:r>
      <w:bookmarkEnd w:id="20"/>
    </w:p>
    <w:p w14:paraId="477F7F05">
      <w:pPr>
        <w:pStyle w:val="4"/>
        <w:pageBreakBefore/>
      </w:pPr>
      <w:bookmarkStart w:id="21" w:name="_Toc978270762"/>
      <w:r>
        <w:t>5.5 中国科学院长春光学精密机械与物理研究所</w:t>
      </w:r>
      <w:bookmarkEnd w:id="21"/>
    </w:p>
    <w:p w14:paraId="2465B794">
      <w:pPr>
        <w:pStyle w:val="3"/>
      </w:pPr>
      <w:bookmarkStart w:id="22" w:name="_Toc661895502"/>
      <w:r>
        <w:t>第六章 声明函</w:t>
      </w:r>
      <w:bookmarkEnd w:id="22"/>
    </w:p>
    <w:p w14:paraId="57BD7AE3">
      <w:pPr>
        <w:pStyle w:val="4"/>
        <w:pageBreakBefore w:val="0"/>
      </w:pPr>
      <w:bookmarkStart w:id="23" w:name="_Toc512410654"/>
      <w:r>
        <w:t>6.1 北京理工大学</w:t>
      </w:r>
      <w:bookmarkEnd w:id="23"/>
    </w:p>
    <w:p w14:paraId="4D6CADD3">
      <w:pPr>
        <w:pStyle w:val="4"/>
        <w:pageBreakBefore/>
      </w:pPr>
      <w:bookmarkStart w:id="24" w:name="_Toc676437308"/>
      <w:r>
        <w:t>6.2 上海霄元创新中心</w:t>
      </w:r>
      <w:bookmarkEnd w:id="24"/>
    </w:p>
    <w:p w14:paraId="499461B4">
      <w:pPr>
        <w:pStyle w:val="4"/>
        <w:pageBreakBefore/>
      </w:pPr>
      <w:bookmarkStart w:id="25" w:name="_Toc103408338"/>
      <w:r>
        <w:t>6.3 中国科学院上海技术物理研究所</w:t>
      </w:r>
      <w:bookmarkEnd w:id="25"/>
    </w:p>
    <w:p w14:paraId="54038018">
      <w:pPr>
        <w:pStyle w:val="4"/>
        <w:pageBreakBefore/>
      </w:pPr>
      <w:bookmarkStart w:id="26" w:name="_Toc669666343"/>
      <w:r>
        <w:t>6.4 中国科学院微小卫星创新研究院</w:t>
      </w:r>
      <w:bookmarkEnd w:id="26"/>
    </w:p>
    <w:p w14:paraId="52CFF188">
      <w:pPr>
        <w:pStyle w:val="4"/>
        <w:pageBreakBefore/>
      </w:pPr>
      <w:bookmarkStart w:id="27" w:name="_Toc120432874"/>
      <w:r>
        <w:t>6.5 中国科学院长春光学精密机械与物理研究所</w:t>
      </w:r>
      <w:bookmarkEnd w:id="27"/>
    </w:p>
    <w:p w14:paraId="44E4BB70">
      <w:pPr>
        <w:pStyle w:val="3"/>
      </w:pPr>
      <w:bookmarkStart w:id="28" w:name="_Toc1185717844"/>
      <w:r>
        <w:t>第七章 保密协议</w:t>
      </w:r>
      <w:bookmarkEnd w:id="28"/>
    </w:p>
    <w:p w14:paraId="2EAC4489">
      <w:pPr>
        <w:pStyle w:val="4"/>
        <w:pageBreakBefore w:val="0"/>
      </w:pPr>
      <w:bookmarkStart w:id="29" w:name="_Toc1859043595"/>
      <w:r>
        <w:t>7.1 北京理工大学</w:t>
      </w:r>
      <w:bookmarkEnd w:id="29"/>
    </w:p>
    <w:p w14:paraId="4A68DBA4">
      <w:pPr>
        <w:pStyle w:val="3"/>
      </w:pPr>
      <w:bookmarkStart w:id="30" w:name="_Toc1206120962"/>
      <w:r>
        <w:t>第八章 联合体协议</w:t>
      </w:r>
      <w:bookmarkEnd w:id="30"/>
    </w:p>
    <w:p w14:paraId="449C9965">
      <w:pPr>
        <w:pStyle w:val="4"/>
        <w:pageBreakBefore w:val="0"/>
      </w:pPr>
      <w:bookmarkStart w:id="31" w:name="_Toc1176864301"/>
      <w:r>
        <w:t>8.1 联合体协议（五家单位共同签署）</w:t>
      </w:r>
      <w:bookmarkEnd w:id="31"/>
    </w:p>
    <w:p w14:paraId="288D41DF">
      <w:pPr>
        <w:pStyle w:val="3"/>
      </w:pPr>
      <w:bookmarkStart w:id="32" w:name="_Toc1233918037"/>
      <w:r>
        <w:t>第九章 指南遴选文件领取记录</w:t>
      </w:r>
      <w:bookmarkEnd w:id="32"/>
    </w:p>
    <w:p w14:paraId="6DAB2FD0">
      <w:pPr>
        <w:pStyle w:val="4"/>
        <w:pageBreakBefore w:val="0"/>
      </w:pPr>
      <w:bookmarkStart w:id="33" w:name="_Toc210868780"/>
      <w:r>
        <w:t>9.1 北京理工大学</w:t>
      </w:r>
      <w:bookmarkEnd w:id="33"/>
    </w:p>
    <w:p w14:paraId="07264E9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318760" cy="3545840"/>
            <wp:effectExtent l="0" t="0" r="15240" b="10160"/>
            <wp:docPr id="11" name="图片 11" descr="截屏2026-10-17 03.17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6-10-17 03.17.5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45B3">
      <w:pPr>
        <w:pStyle w:val="3"/>
      </w:pPr>
      <w:bookmarkStart w:id="34" w:name="_Toc723567910"/>
      <w:r>
        <w:t>第十章 全国企业破产重整案件信息网查询结果</w:t>
      </w:r>
      <w:bookmarkEnd w:id="34"/>
    </w:p>
    <w:p w14:paraId="00E4D943">
      <w:pPr>
        <w:pStyle w:val="4"/>
        <w:pageBreakBefore w:val="0"/>
      </w:pPr>
      <w:bookmarkStart w:id="35" w:name="_Toc1953454056"/>
      <w:r>
        <w:t>10.1 北京理工大学</w:t>
      </w:r>
      <w:bookmarkEnd w:id="35"/>
    </w:p>
    <w:p w14:paraId="69A403D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60085" cy="3562985"/>
            <wp:effectExtent l="0" t="0" r="5715" b="18415"/>
            <wp:docPr id="2" name="图片 2" descr="截屏2026-10-17 03.04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10-17 03.04.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5EEC">
      <w:pPr>
        <w:pStyle w:val="4"/>
        <w:pageBreakBefore/>
      </w:pPr>
      <w:bookmarkStart w:id="36" w:name="_Toc972323856"/>
      <w:r>
        <w:t>10.2 上海霄元创新中心</w:t>
      </w:r>
      <w:bookmarkEnd w:id="36"/>
      <w:r>
        <w:drawing>
          <wp:inline distT="0" distB="0" distL="114300" distR="114300">
            <wp:extent cx="5751195" cy="3464560"/>
            <wp:effectExtent l="0" t="0" r="14605" b="15240"/>
            <wp:docPr id="3" name="图片 3" descr="截屏2026-10-17 03.05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10-17 03.05.3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A15D">
      <w:pPr>
        <w:pStyle w:val="4"/>
        <w:pageBreakBefore/>
        <w:rPr>
          <w:rFonts w:hint="eastAsia" w:eastAsiaTheme="majorEastAsia"/>
          <w:lang w:eastAsia="zh-CN"/>
        </w:rPr>
      </w:pPr>
      <w:bookmarkStart w:id="37" w:name="_Toc1643977769"/>
      <w:r>
        <w:t>10.3 中国科学院上海技术物理研究所</w:t>
      </w:r>
      <w:bookmarkEnd w:id="37"/>
      <w:r>
        <w:rPr>
          <w:rFonts w:hint="eastAsia" w:eastAsiaTheme="majorEastAsia"/>
          <w:lang w:eastAsia="zh-CN"/>
        </w:rPr>
        <w:drawing>
          <wp:inline distT="0" distB="0" distL="114300" distR="114300">
            <wp:extent cx="5749925" cy="3277235"/>
            <wp:effectExtent l="0" t="0" r="15875" b="24765"/>
            <wp:docPr id="4" name="图片 4" descr="截屏2026-10-17 03.06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10-17 03.06.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FA5C">
      <w:pPr>
        <w:pStyle w:val="4"/>
        <w:pageBreakBefore/>
      </w:pPr>
      <w:bookmarkStart w:id="38" w:name="_Toc809761281"/>
      <w:r>
        <w:t>10.4 中国科学院微小卫星创新研究院</w:t>
      </w:r>
      <w:bookmarkEnd w:id="38"/>
      <w:r>
        <w:drawing>
          <wp:inline distT="0" distB="0" distL="114300" distR="114300">
            <wp:extent cx="5760720" cy="3474720"/>
            <wp:effectExtent l="0" t="0" r="5080" b="5080"/>
            <wp:docPr id="5" name="图片 5" descr="截屏2026-10-17 03.07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10-17 03.07.0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3FE7">
      <w:pPr>
        <w:pStyle w:val="4"/>
        <w:pageBreakBefore/>
      </w:pPr>
      <w:bookmarkStart w:id="39" w:name="_Toc1053978728"/>
      <w:r>
        <w:t>10.5 中国科学院长春光学精密机械与物理研究所</w:t>
      </w:r>
      <w:bookmarkEnd w:id="39"/>
      <w:r>
        <w:drawing>
          <wp:inline distT="0" distB="0" distL="114300" distR="114300">
            <wp:extent cx="5760720" cy="3136900"/>
            <wp:effectExtent l="0" t="0" r="5080" b="12700"/>
            <wp:docPr id="1" name="图片 1" descr="截屏2026-10-17 03.11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10-17 03.11.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D546">
      <w:pPr>
        <w:pStyle w:val="3"/>
      </w:pPr>
      <w:bookmarkStart w:id="40" w:name="_Toc1775361040"/>
      <w:r>
        <w:t>第十一章 中国政府采购网政府采购严重违法失信行为信息查询结果</w:t>
      </w:r>
      <w:bookmarkEnd w:id="40"/>
    </w:p>
    <w:p w14:paraId="1F00A850">
      <w:pPr>
        <w:pStyle w:val="4"/>
        <w:pageBreakBefore w:val="0"/>
        <w:rPr>
          <w:rFonts w:hint="eastAsia" w:eastAsiaTheme="majorEastAsia"/>
          <w:lang w:eastAsia="zh-CN"/>
        </w:rPr>
      </w:pPr>
      <w:bookmarkStart w:id="41" w:name="_Toc1355207862"/>
      <w:r>
        <w:t>11.1 北京理工大学</w:t>
      </w:r>
      <w:bookmarkEnd w:id="41"/>
      <w:r>
        <w:rPr>
          <w:rFonts w:hint="eastAsia" w:eastAsiaTheme="majorEastAsia"/>
          <w:lang w:eastAsia="zh-CN"/>
        </w:rPr>
        <w:drawing>
          <wp:inline distT="0" distB="0" distL="114300" distR="114300">
            <wp:extent cx="5755640" cy="3835400"/>
            <wp:effectExtent l="0" t="0" r="10160" b="0"/>
            <wp:docPr id="6" name="图片 6" descr="截屏2026-10-17 03.12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10-17 03.12.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4885">
      <w:pPr>
        <w:pStyle w:val="4"/>
        <w:pageBreakBefore/>
        <w:rPr>
          <w:rFonts w:hint="eastAsia" w:eastAsiaTheme="majorEastAsia"/>
          <w:lang w:eastAsia="zh-CN"/>
        </w:rPr>
      </w:pPr>
      <w:bookmarkStart w:id="42" w:name="_Toc766976552"/>
      <w:r>
        <w:t>11.2 上海霄元创新中心</w:t>
      </w:r>
      <w:bookmarkEnd w:id="42"/>
      <w:r>
        <w:rPr>
          <w:rFonts w:hint="eastAsia" w:eastAsiaTheme="majorEastAsia"/>
          <w:lang w:eastAsia="zh-CN"/>
        </w:rPr>
        <w:drawing>
          <wp:inline distT="0" distB="0" distL="114300" distR="114300">
            <wp:extent cx="5754370" cy="3740785"/>
            <wp:effectExtent l="0" t="0" r="11430" b="18415"/>
            <wp:docPr id="7" name="图片 7" descr="截屏2026-10-17 03.12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10-17 03.12.4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4" w:name="_GoBack"/>
      <w:bookmarkEnd w:id="54"/>
    </w:p>
    <w:p w14:paraId="4DEC6FC2">
      <w:pPr>
        <w:pStyle w:val="4"/>
        <w:pageBreakBefore/>
      </w:pPr>
      <w:bookmarkStart w:id="43" w:name="_Toc1378060170"/>
      <w:r>
        <w:t>11.3 中国科学院上海技术物理研究所</w:t>
      </w:r>
      <w:bookmarkEnd w:id="43"/>
      <w:r>
        <w:drawing>
          <wp:inline distT="0" distB="0" distL="114300" distR="114300">
            <wp:extent cx="5753100" cy="3791585"/>
            <wp:effectExtent l="0" t="0" r="12700" b="18415"/>
            <wp:docPr id="8" name="图片 8" descr="截屏2026-10-17 03.13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10-17 03.13.0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DB6C">
      <w:pPr>
        <w:pStyle w:val="4"/>
        <w:pageBreakBefore/>
        <w:rPr>
          <w:rFonts w:hint="eastAsia" w:eastAsiaTheme="majorEastAsia"/>
          <w:lang w:eastAsia="zh-CN"/>
        </w:rPr>
      </w:pPr>
      <w:bookmarkStart w:id="44" w:name="_Toc446144295"/>
      <w:r>
        <w:t>11.4 中国科学院微小卫星创新研究院</w:t>
      </w:r>
      <w:bookmarkEnd w:id="44"/>
      <w:r>
        <w:rPr>
          <w:rFonts w:hint="eastAsia" w:eastAsiaTheme="majorEastAsia"/>
          <w:lang w:eastAsia="zh-CN"/>
        </w:rPr>
        <w:drawing>
          <wp:inline distT="0" distB="0" distL="114300" distR="114300">
            <wp:extent cx="5759450" cy="3933190"/>
            <wp:effectExtent l="0" t="0" r="6350" b="3810"/>
            <wp:docPr id="9" name="图片 9" descr="截屏2026-10-17 03.13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6-10-17 03.13.3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0520">
      <w:pPr>
        <w:pStyle w:val="4"/>
        <w:pageBreakBefore/>
      </w:pPr>
      <w:bookmarkStart w:id="45" w:name="_Toc1481754388"/>
      <w:r>
        <w:t>11.5 中国科学院长春光学精密机械与物理研究所</w:t>
      </w:r>
      <w:bookmarkEnd w:id="45"/>
      <w:r>
        <w:drawing>
          <wp:inline distT="0" distB="0" distL="114300" distR="114300">
            <wp:extent cx="5750560" cy="3775075"/>
            <wp:effectExtent l="0" t="0" r="15240" b="9525"/>
            <wp:docPr id="10" name="图片 10" descr="截屏2026-10-17 03.14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6-10-17 03.14.0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78AC">
      <w:pPr>
        <w:pStyle w:val="3"/>
      </w:pPr>
      <w:bookmarkStart w:id="46" w:name="_Toc1625628504"/>
      <w:r>
        <w:t>第十二章 拟外包（外协）单位情况表</w:t>
      </w:r>
      <w:bookmarkEnd w:id="46"/>
    </w:p>
    <w:p w14:paraId="31AE2BB1">
      <w:pPr>
        <w:pStyle w:val="4"/>
        <w:pageBreakBefore w:val="0"/>
      </w:pPr>
      <w:bookmarkStart w:id="47" w:name="_Toc1651309594"/>
      <w:r>
        <w:t>12.1 北京理工大学</w:t>
      </w:r>
      <w:bookmarkEnd w:id="47"/>
    </w:p>
    <w:p w14:paraId="645B4462">
      <w:pPr>
        <w:pStyle w:val="3"/>
      </w:pPr>
      <w:bookmarkStart w:id="48" w:name="_Toc1629176177"/>
      <w:r>
        <w:t>第十三章 报价</w:t>
      </w:r>
      <w:bookmarkEnd w:id="48"/>
    </w:p>
    <w:p w14:paraId="2F83FC94">
      <w:pPr>
        <w:pStyle w:val="4"/>
        <w:pageBreakBefore w:val="0"/>
      </w:pPr>
      <w:bookmarkStart w:id="49" w:name="_Toc1147507589"/>
      <w:r>
        <w:t>13.1 北京理工大学</w:t>
      </w:r>
      <w:bookmarkEnd w:id="49"/>
    </w:p>
    <w:p w14:paraId="64BC8416">
      <w:pPr>
        <w:pStyle w:val="3"/>
      </w:pPr>
      <w:bookmarkStart w:id="50" w:name="_Toc1756898263"/>
      <w:r>
        <w:t>第十四章 保证金交纳证明材料复印件</w:t>
      </w:r>
      <w:bookmarkEnd w:id="50"/>
    </w:p>
    <w:p w14:paraId="6797A0F6">
      <w:pPr>
        <w:pStyle w:val="4"/>
        <w:pageBreakBefore w:val="0"/>
      </w:pPr>
      <w:bookmarkStart w:id="51" w:name="_Toc288959991"/>
      <w:r>
        <w:t>14.1 北京理工大学</w:t>
      </w:r>
      <w:bookmarkEnd w:id="51"/>
    </w:p>
    <w:p w14:paraId="3BBBF39E">
      <w:pPr>
        <w:pStyle w:val="3"/>
      </w:pPr>
      <w:bookmarkStart w:id="52" w:name="_Toc1090042870"/>
      <w:r>
        <w:t>第十五章 响应文件响应情况</w:t>
      </w:r>
      <w:bookmarkEnd w:id="52"/>
    </w:p>
    <w:p w14:paraId="57D963DA">
      <w:pPr>
        <w:pStyle w:val="4"/>
        <w:pageBreakBefore w:val="0"/>
      </w:pPr>
      <w:bookmarkStart w:id="53" w:name="_Toc167523533"/>
      <w:r>
        <w:t>15.1 北京理工大学</w:t>
      </w:r>
      <w:bookmarkEnd w:id="53"/>
    </w:p>
    <w:sectPr>
      <w:headerReference r:id="rId15" w:type="first"/>
      <w:footerReference r:id="rId18" w:type="first"/>
      <w:headerReference r:id="rId13" w:type="default"/>
      <w:footerReference r:id="rId16" w:type="default"/>
      <w:headerReference r:id="rId14" w:type="even"/>
      <w:footerReference r:id="rId17" w:type="even"/>
      <w:pgSz w:w="11906" w:h="16838"/>
      <w:pgMar w:top="1474" w:right="1417" w:bottom="1361" w:left="1417" w:header="680" w:footer="680" w:gutter="0"/>
      <w:pgNumType w:fmt="decimal" w:start="1"/>
      <w:cols w:space="720" w:num="1"/>
      <w:vAlign w:val="top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1128B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01675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54560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7555B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437D6">
    <w:pPr>
      <w:spacing w:before="0" w:after="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F617B">
    <w:pPr>
      <w:spacing w:before="0" w:after="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B274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651C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4DB23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25E9D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128A0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06054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F5650"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804A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mirrorMargins w:val="1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DF6B6F"/>
    <w:rsid w:val="DFABA879"/>
    <w:rsid w:val="EE86B7B7"/>
    <w:rsid w:val="F36E59E3"/>
    <w:rsid w:val="FBBE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0" w:line="300" w:lineRule="auto"/>
    </w:pPr>
    <w:rPr>
      <w:rFonts w:ascii="宋体" w:hAnsi="宋体" w:eastAsia="宋体" w:cs="宋体"/>
      <w:color w:val="000000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pageBreakBefore/>
      <w:spacing w:before="0" w:after="320" w:line="300" w:lineRule="auto"/>
      <w:jc w:val="center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 w:val="0"/>
      <w:keepLines/>
      <w:spacing w:before="200" w:after="140" w:line="300" w:lineRule="auto"/>
      <w:jc w:val="left"/>
      <w:outlineLvl w:val="1"/>
    </w:pPr>
    <w:rPr>
      <w:rFonts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spacing w:before="0" w:after="280" w:line="240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11.png"/><Relationship Id="rId3" Type="http://schemas.openxmlformats.org/officeDocument/2006/relationships/footnotes" Target="footnotes.xml"/><Relationship Id="rId29" Type="http://schemas.openxmlformats.org/officeDocument/2006/relationships/image" Target="media/image10.png"/><Relationship Id="rId28" Type="http://schemas.openxmlformats.org/officeDocument/2006/relationships/image" Target="media/image9.png"/><Relationship Id="rId27" Type="http://schemas.openxmlformats.org/officeDocument/2006/relationships/image" Target="media/image8.png"/><Relationship Id="rId26" Type="http://schemas.openxmlformats.org/officeDocument/2006/relationships/image" Target="media/image7.png"/><Relationship Id="rId25" Type="http://schemas.openxmlformats.org/officeDocument/2006/relationships/image" Target="media/image6.png"/><Relationship Id="rId24" Type="http://schemas.openxmlformats.org/officeDocument/2006/relationships/image" Target="media/image5.png"/><Relationship Id="rId23" Type="http://schemas.openxmlformats.org/officeDocument/2006/relationships/image" Target="media/image4.png"/><Relationship Id="rId22" Type="http://schemas.openxmlformats.org/officeDocument/2006/relationships/image" Target="media/image3.png"/><Relationship Id="rId21" Type="http://schemas.openxmlformats.org/officeDocument/2006/relationships/image" Target="media/image2.png"/><Relationship Id="rId20" Type="http://schemas.openxmlformats.org/officeDocument/2006/relationships/image" Target="media/image1.pn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7.xml"/><Relationship Id="rId17" Type="http://schemas.openxmlformats.org/officeDocument/2006/relationships/footer" Target="footer6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header" Target="header6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Jessie</dc:creator>
  <dc:description>generated by python-docx</dc:description>
  <cp:keywords>资格能力条件,证明文件,响应文件</cp:keywords>
  <cp:lastModifiedBy>Jessie</cp:lastModifiedBy>
  <dcterms:modified xsi:type="dcterms:W3CDTF">2026-10-18T17:48:34Z</dcterms:modified>
  <dc:subject>响应文件模板</dc:subject>
  <dc:title>第四册 资格能力条件要求证明文件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9A065E5F87F6CCF8AC76D26A66CA67AC_42</vt:lpwstr>
  </property>
</Properties>
</file>